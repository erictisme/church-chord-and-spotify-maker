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I EXALT THEE</w:t>
      </w:r>
      <w:r w:rsidDel="00000000" w:rsidR="00000000" w:rsidRPr="00000000">
        <w:rPr>
          <w:rtl w:val="0"/>
        </w:rPr>
        <w:t xml:space="preserve"> (E54)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E   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exalt Thee, I exalt Thee, I exalt Thee, O Lord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E   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exalt Thee, I exalt Thee, I exalt Thee, O Lord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rtl w:val="0"/>
        </w:rPr>
        <w:t xml:space="preserve">A.  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Thou, O Lord, art high above all the earth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Thou art exalted far above all gods.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Thou, O Lord, art high above all the earth.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Thou art exalted far above all gods.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 x2 2</w:t>
      </w:r>
      <w:r w:rsidDel="00000000" w:rsidR="00000000" w:rsidRPr="00000000">
        <w:rPr>
          <w:b w:val="1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rtl w:val="0"/>
        </w:rPr>
        <w:t xml:space="preserve"> time soft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are Good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Intro: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Em7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Verse 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Lord You are good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Your mercy endureth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forever.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Lord You are good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Your mercy endureth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forever.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Pre-Chorus: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E/D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People from every nation and tongue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F/D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generation to generation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Chorus: x2 second 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worship You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Hallelujah, hallelujah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worship You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who You are.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Post-Chorus 1: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Verse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Pre-chorus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Post-Chorus 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Bridge: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are good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 the time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all the 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are good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 beautiful name x Agnus Dei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You were the Word at the beginning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One With God the Lord Most High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Your hidden glory in creation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Now revealed in You, our Christ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What a beautiful Name it is, what a beautiful Name it 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Name of Jesus Christ my 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a beautiful Name it is, nothing compares to this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a beautiful Name it is, the Name of Jesus</w:t>
      </w:r>
    </w:p>
    <w:p w:rsidR="00000000" w:rsidDel="00000000" w:rsidP="00000000" w:rsidRDefault="00000000" w:rsidRPr="00000000" w14:paraId="0000006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You didn't need heaven without 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But Jesus, You brought heaven 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My sin was great, Your love was greater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What could separate us now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a wonderful Name it is, what a wonderful Name it 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Name of Jesus Christ my King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a wonderful Name it is, nothing compares to this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What a wonderful Name it is, the Name of Jesus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What a wonderful Name it is, the Name of Jesus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/// |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/// |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  <w:t xml:space="preserve"> / |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|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/// |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/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Dmaj9/F#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Death could not hold You, the veil tore before You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 silenced the boast of sin and grave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Dmaj9/F#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heavens are roaring the praise of Your glory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You are raised to life again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You have no rival, You have no equal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Now and forever, God, You reign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Dmaj9/F#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Yours is the Kingdom, Yours is the glory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Yours is the Name above all names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[Chorus 3]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What a powerful Name it is, what a powerful Name it is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Name of Jesus Christ my King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What a powerful Name it is, nothing can stand against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What a powerful Name it is, the Name of Jesus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[Bridge 2]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 have no rival, You have no equal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Now and forever, God, You reign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Yours is the Kingdom, Yours is the glory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A/C#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Yours is the Name above all names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[Post-Chorus]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Holy, ho - 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Are You, Lord God Almighty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Worthy is the Lamb, worthy is the Lamb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You are holy, ho - 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Are You, Lord God Almigh - 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Worthy is the Lamb, worthy is the Lamb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D (Diamond)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You are Holy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[Ending]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What a beautiful Name it is, what a beautiful Name it 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Name of Jesus Christ my King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What a beautiful Name it is, nothing compares to this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What a beautiful Name it is, the Name of Jesus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a beautiful Name it is, the Name of Jesus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Bm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What a beautiful Name it is, the Name of Jesus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Surrender by Lincoln Brewster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(2x)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I'm giving you my heart, and all that is within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 lay it all down for the sake of you my King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I'm giving you my dreams, I'm laying down my rights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Dsus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I'm giving up my pride for the promise of new life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And I surrender all to you, all to you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I surrender all to you, all to you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I'm singing You this song, I'm waiting at the cross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And all the world holds dear, I count it all as loss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For the sake of knowing You for the glory of Your 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Dsus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To know the lasting joy, even sharing in Your pain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And I surrender all to you, all to you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And I surrender all to you, all to you (repeat)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u w:val="single"/>
          <w:rtl w:val="0"/>
        </w:rPr>
        <w:t xml:space="preserve">IN CHRIST ALONE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Original key: E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[Intro]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     Bm A     D/F# G   A   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[Verse 1]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Dsus    D       Bm      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 Christ alone my hope is found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D/F#     G        A           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He is my light my strength my song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Dsus   D         Bm    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Cornerstone this solid Ground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D/F#             G        A           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Firm through the fiercest drought and storm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D/F#       G         Bm        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What heights of love what depths of peace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D/F#      G            Bm        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When fears are stilled when strivings cease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G     D      Bm     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My Comforter my All in All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D/F#        G       A        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Here in the love of Christ I stand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[Interlude]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     Bm A     D/F# G   A   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[Verse 2]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Dsus    D        Bm      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 Christ alone who took on flesh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D/F#        G      A        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Fullness of God in helpless babe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Dsus    D        Bm       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gift of love and righteousness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D/F#           G       A       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Scorned by the ones He came to save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D/F#    G        Bm    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'Til on that cross as Jesus died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D/F#     G       Bm      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wrath of God was satis - fied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     D      Bm      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 every sin on Him was laid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D/F#        G        A        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Here in the death of Christ I live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[Interlude]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     Bm A     D/F# G   A   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[Verse 3]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Dsus   D          Bm   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There in the ground His body lay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D/F#         G        A        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Light of the world by darkness slain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D        Bm       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Then bursting forth in glorious Day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D/F#        G        A     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Up from the grave He rose again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D/F#      G         Bm         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And as He stands in vic - to - ry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D/F#      G        Bm      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Sin's curse has lost its grip on 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G    D       Bm    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 I am His and He is mine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D/F#            G        A        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Bought with the precious blood of Christ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[Instrumental]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     Bm A     D/F# G   A   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     Bm A     D/F# G   A   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[Verse 4]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D       Bm      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 guilt in life no fear in death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D/F#        G        A         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This is the power of Christ in 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Dsus         D      Bm    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life's first cry to final breath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D/F#    G          A          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Jesus commands my  des - ti - ny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D/F#     G       Bm        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No power of hell no scheme of man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D/F# G        Bm       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Could ever pluck me from His hands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G    D        Bm       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'Til He returns or calls me home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D/F#        G        A           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Here in the power of Christ I'll stand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[Outro]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     Bm A     D/F# G   A   D x2</w:t>
      </w:r>
    </w:p>
    <w:p w:rsidR="00000000" w:rsidDel="00000000" w:rsidP="00000000" w:rsidRDefault="00000000" w:rsidRPr="00000000" w14:paraId="0000013C">
      <w:pPr>
        <w:tabs>
          <w:tab w:val="left" w:pos="2509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D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PAUL BALOCHE – OUR GOD SAVES</w:t>
      </w:r>
    </w:p>
    <w:p w:rsidR="00000000" w:rsidDel="00000000" w:rsidP="00000000" w:rsidRDefault="00000000" w:rsidRPr="00000000" w14:paraId="0000013E">
      <w:pPr>
        <w:tabs>
          <w:tab w:val="left" w:pos="2509"/>
        </w:tabs>
        <w:rPr/>
      </w:pPr>
      <w:r w:rsidDel="00000000" w:rsidR="00000000" w:rsidRPr="00000000">
        <w:rPr>
          <w:b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: D2</w:t>
      </w:r>
    </w:p>
    <w:p w:rsidR="00000000" w:rsidDel="00000000" w:rsidP="00000000" w:rsidRDefault="00000000" w:rsidRPr="00000000" w14:paraId="0000013F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pos="2509"/>
        </w:tabs>
        <w:rPr/>
      </w:pPr>
      <w:r w:rsidDel="00000000" w:rsidR="00000000" w:rsidRPr="00000000">
        <w:rPr>
          <w:b w:val="1"/>
          <w:rtl w:val="0"/>
        </w:rPr>
        <w:t xml:space="preserve">VERSE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  D2</w:t>
      </w:r>
    </w:p>
    <w:p w:rsidR="00000000" w:rsidDel="00000000" w:rsidP="00000000" w:rsidRDefault="00000000" w:rsidRPr="00000000" w14:paraId="00000142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In the name of the Father, In the name of the Son</w:t>
      </w:r>
    </w:p>
    <w:p w:rsidR="00000000" w:rsidDel="00000000" w:rsidP="00000000" w:rsidRDefault="00000000" w:rsidRPr="00000000" w14:paraId="00000143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   G</w:t>
      </w:r>
    </w:p>
    <w:p w:rsidR="00000000" w:rsidDel="00000000" w:rsidP="00000000" w:rsidRDefault="00000000" w:rsidRPr="00000000" w14:paraId="00000144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In the name of the Spirit, Lord we come</w:t>
      </w:r>
    </w:p>
    <w:p w:rsidR="00000000" w:rsidDel="00000000" w:rsidP="00000000" w:rsidRDefault="00000000" w:rsidRPr="00000000" w14:paraId="00000145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Bm</w:t>
      </w:r>
    </w:p>
    <w:p w:rsidR="00000000" w:rsidDel="00000000" w:rsidP="00000000" w:rsidRDefault="00000000" w:rsidRPr="00000000" w14:paraId="00000146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We’re gathered together, To lift up Your Name</w:t>
      </w:r>
    </w:p>
    <w:p w:rsidR="00000000" w:rsidDel="00000000" w:rsidP="00000000" w:rsidRDefault="00000000" w:rsidRPr="00000000" w14:paraId="00000147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G                                   </w:t>
      </w:r>
    </w:p>
    <w:p w:rsidR="00000000" w:rsidDel="00000000" w:rsidP="00000000" w:rsidRDefault="00000000" w:rsidRPr="00000000" w14:paraId="00000148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To call on our Savior, To fall on Your grace </w:t>
      </w:r>
    </w:p>
    <w:p w:rsidR="00000000" w:rsidDel="00000000" w:rsidP="00000000" w:rsidRDefault="00000000" w:rsidRPr="00000000" w14:paraId="00000149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14A">
      <w:pPr>
        <w:tabs>
          <w:tab w:val="left" w:pos="2509"/>
        </w:tabs>
        <w:rPr/>
      </w:pPr>
      <w:r w:rsidDel="00000000" w:rsidR="00000000" w:rsidRPr="00000000">
        <w:rPr>
          <w:b w:val="1"/>
          <w:rtl w:val="0"/>
        </w:rPr>
        <w:t xml:space="preserve">VERSE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  D2</w:t>
      </w:r>
    </w:p>
    <w:p w:rsidR="00000000" w:rsidDel="00000000" w:rsidP="00000000" w:rsidRDefault="00000000" w:rsidRPr="00000000" w14:paraId="0000014C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In the name of the Father, In the name of the Son</w:t>
      </w:r>
    </w:p>
    <w:p w:rsidR="00000000" w:rsidDel="00000000" w:rsidP="00000000" w:rsidRDefault="00000000" w:rsidRPr="00000000" w14:paraId="0000014D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   G</w:t>
      </w:r>
    </w:p>
    <w:p w:rsidR="00000000" w:rsidDel="00000000" w:rsidP="00000000" w:rsidRDefault="00000000" w:rsidRPr="00000000" w14:paraId="0000014E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In the name of the Spirit, Lord we come</w:t>
      </w:r>
    </w:p>
    <w:p w:rsidR="00000000" w:rsidDel="00000000" w:rsidP="00000000" w:rsidRDefault="00000000" w:rsidRPr="00000000" w14:paraId="0000014F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   Bm</w:t>
      </w:r>
    </w:p>
    <w:p w:rsidR="00000000" w:rsidDel="00000000" w:rsidP="00000000" w:rsidRDefault="00000000" w:rsidRPr="00000000" w14:paraId="00000150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We’re gathered together, To lift up Your Name</w:t>
      </w:r>
    </w:p>
    <w:p w:rsidR="00000000" w:rsidDel="00000000" w:rsidP="00000000" w:rsidRDefault="00000000" w:rsidRPr="00000000" w14:paraId="00000151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        G                                   </w:t>
      </w:r>
    </w:p>
    <w:p w:rsidR="00000000" w:rsidDel="00000000" w:rsidP="00000000" w:rsidRDefault="00000000" w:rsidRPr="00000000" w14:paraId="00000152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To call on our Savior, To fall on Your grace </w:t>
      </w:r>
    </w:p>
    <w:p w:rsidR="00000000" w:rsidDel="00000000" w:rsidP="00000000" w:rsidRDefault="00000000" w:rsidRPr="00000000" w14:paraId="00000153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PRE CHORUS:</w:t>
      </w:r>
    </w:p>
    <w:p w:rsidR="00000000" w:rsidDel="00000000" w:rsidP="00000000" w:rsidRDefault="00000000" w:rsidRPr="00000000" w14:paraId="00000155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D2</w:t>
      </w:r>
    </w:p>
    <w:p w:rsidR="00000000" w:rsidDel="00000000" w:rsidP="00000000" w:rsidRDefault="00000000" w:rsidRPr="00000000" w14:paraId="00000156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Hear the joyful sound of our offering</w:t>
      </w:r>
    </w:p>
    <w:p w:rsidR="00000000" w:rsidDel="00000000" w:rsidP="00000000" w:rsidRDefault="00000000" w:rsidRPr="00000000" w14:paraId="00000157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Asus</w:t>
      </w:r>
    </w:p>
    <w:p w:rsidR="00000000" w:rsidDel="00000000" w:rsidP="00000000" w:rsidRDefault="00000000" w:rsidRPr="00000000" w14:paraId="00000158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As Your saints bow down, as Your people sing</w:t>
      </w:r>
    </w:p>
    <w:p w:rsidR="00000000" w:rsidDel="00000000" w:rsidP="00000000" w:rsidRDefault="00000000" w:rsidRPr="00000000" w14:paraId="00000159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</w:t>
      </w:r>
    </w:p>
    <w:p w:rsidR="00000000" w:rsidDel="00000000" w:rsidP="00000000" w:rsidRDefault="00000000" w:rsidRPr="00000000" w14:paraId="0000015A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We will rise with You, Lifted on Your wings</w:t>
      </w:r>
    </w:p>
    <w:p w:rsidR="00000000" w:rsidDel="00000000" w:rsidP="00000000" w:rsidRDefault="00000000" w:rsidRPr="00000000" w14:paraId="0000015B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G</w:t>
      </w:r>
    </w:p>
    <w:p w:rsidR="00000000" w:rsidDel="00000000" w:rsidP="00000000" w:rsidRDefault="00000000" w:rsidRPr="00000000" w14:paraId="0000015C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And the world will see that</w:t>
      </w:r>
    </w:p>
    <w:p w:rsidR="00000000" w:rsidDel="00000000" w:rsidP="00000000" w:rsidRDefault="00000000" w:rsidRPr="00000000" w14:paraId="0000015D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CHORUS: </w:t>
      </w:r>
    </w:p>
    <w:p w:rsidR="00000000" w:rsidDel="00000000" w:rsidP="00000000" w:rsidRDefault="00000000" w:rsidRPr="00000000" w14:paraId="0000015F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D2                     Asus</w:t>
      </w:r>
    </w:p>
    <w:p w:rsidR="00000000" w:rsidDel="00000000" w:rsidP="00000000" w:rsidRDefault="00000000" w:rsidRPr="00000000" w14:paraId="00000160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saves, Our God saves</w:t>
      </w:r>
    </w:p>
    <w:p w:rsidR="00000000" w:rsidDel="00000000" w:rsidP="00000000" w:rsidRDefault="00000000" w:rsidRPr="00000000" w14:paraId="00000161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162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There is hope, In Your name</w:t>
      </w:r>
    </w:p>
    <w:p w:rsidR="00000000" w:rsidDel="00000000" w:rsidP="00000000" w:rsidRDefault="00000000" w:rsidRPr="00000000" w14:paraId="00000163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Verse 2</w:t>
      </w:r>
    </w:p>
    <w:p w:rsidR="00000000" w:rsidDel="00000000" w:rsidP="00000000" w:rsidRDefault="00000000" w:rsidRPr="00000000" w14:paraId="00000165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Pre Chorus:</w:t>
      </w:r>
    </w:p>
    <w:p w:rsidR="00000000" w:rsidDel="00000000" w:rsidP="00000000" w:rsidRDefault="00000000" w:rsidRPr="00000000" w14:paraId="00000166">
      <w:pPr>
        <w:tabs>
          <w:tab w:val="left" w:pos="2509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CHORUS 2:</w:t>
      </w:r>
    </w:p>
    <w:p w:rsidR="00000000" w:rsidDel="00000000" w:rsidP="00000000" w:rsidRDefault="00000000" w:rsidRPr="00000000" w14:paraId="00000168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D2                     Asus</w:t>
      </w:r>
    </w:p>
    <w:p w:rsidR="00000000" w:rsidDel="00000000" w:rsidP="00000000" w:rsidRDefault="00000000" w:rsidRPr="00000000" w14:paraId="00000169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saves, Our God saves</w:t>
      </w:r>
    </w:p>
    <w:p w:rsidR="00000000" w:rsidDel="00000000" w:rsidP="00000000" w:rsidRDefault="00000000" w:rsidRPr="00000000" w14:paraId="0000016A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16B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There is hope, In Your name</w:t>
      </w:r>
    </w:p>
    <w:p w:rsidR="00000000" w:rsidDel="00000000" w:rsidP="00000000" w:rsidRDefault="00000000" w:rsidRPr="00000000" w14:paraId="0000016C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D2                           Asus</w:t>
      </w:r>
    </w:p>
    <w:p w:rsidR="00000000" w:rsidDel="00000000" w:rsidP="00000000" w:rsidRDefault="00000000" w:rsidRPr="00000000" w14:paraId="0000016E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Mourning Turns, To songs of praise</w:t>
      </w:r>
    </w:p>
    <w:p w:rsidR="00000000" w:rsidDel="00000000" w:rsidP="00000000" w:rsidRDefault="00000000" w:rsidRPr="00000000" w14:paraId="0000016F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                     G</w:t>
      </w:r>
    </w:p>
    <w:p w:rsidR="00000000" w:rsidDel="00000000" w:rsidP="00000000" w:rsidRDefault="00000000" w:rsidRPr="00000000" w14:paraId="00000170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saves, Our God saves</w:t>
      </w:r>
    </w:p>
    <w:p w:rsidR="00000000" w:rsidDel="00000000" w:rsidP="00000000" w:rsidRDefault="00000000" w:rsidRPr="00000000" w14:paraId="00000171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173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   G/B    A/C#  G    x2</w:t>
      </w:r>
    </w:p>
    <w:p w:rsidR="00000000" w:rsidDel="00000000" w:rsidP="00000000" w:rsidRDefault="00000000" w:rsidRPr="00000000" w14:paraId="00000174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Final Pre Chorus:</w:t>
      </w:r>
    </w:p>
    <w:p w:rsidR="00000000" w:rsidDel="00000000" w:rsidP="00000000" w:rsidRDefault="00000000" w:rsidRPr="00000000" w14:paraId="00000176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D2</w:t>
      </w:r>
    </w:p>
    <w:p w:rsidR="00000000" w:rsidDel="00000000" w:rsidP="00000000" w:rsidRDefault="00000000" w:rsidRPr="00000000" w14:paraId="00000177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Hear the joyful sound of our offering</w:t>
      </w:r>
    </w:p>
    <w:p w:rsidR="00000000" w:rsidDel="00000000" w:rsidP="00000000" w:rsidRDefault="00000000" w:rsidRPr="00000000" w14:paraId="00000178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Asus</w:t>
      </w:r>
    </w:p>
    <w:p w:rsidR="00000000" w:rsidDel="00000000" w:rsidP="00000000" w:rsidRDefault="00000000" w:rsidRPr="00000000" w14:paraId="00000179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As Your saints bow down, as Your people sing</w:t>
      </w:r>
    </w:p>
    <w:p w:rsidR="00000000" w:rsidDel="00000000" w:rsidP="00000000" w:rsidRDefault="00000000" w:rsidRPr="00000000" w14:paraId="0000017A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Bm</w:t>
      </w:r>
    </w:p>
    <w:p w:rsidR="00000000" w:rsidDel="00000000" w:rsidP="00000000" w:rsidRDefault="00000000" w:rsidRPr="00000000" w14:paraId="0000017B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We will rise with You, Lifted on Your wings</w:t>
      </w:r>
    </w:p>
    <w:p w:rsidR="00000000" w:rsidDel="00000000" w:rsidP="00000000" w:rsidRDefault="00000000" w:rsidRPr="00000000" w14:paraId="0000017C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G</w:t>
      </w:r>
    </w:p>
    <w:p w:rsidR="00000000" w:rsidDel="00000000" w:rsidP="00000000" w:rsidRDefault="00000000" w:rsidRPr="00000000" w14:paraId="0000017D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And the world will see that</w:t>
      </w:r>
    </w:p>
    <w:p w:rsidR="00000000" w:rsidDel="00000000" w:rsidP="00000000" w:rsidRDefault="00000000" w:rsidRPr="00000000" w14:paraId="0000017E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G</w:t>
      </w:r>
    </w:p>
    <w:p w:rsidR="00000000" w:rsidDel="00000000" w:rsidP="00000000" w:rsidRDefault="00000000" w:rsidRPr="00000000" w14:paraId="0000017F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And the world will see that</w:t>
      </w:r>
    </w:p>
    <w:p w:rsidR="00000000" w:rsidDel="00000000" w:rsidP="00000000" w:rsidRDefault="00000000" w:rsidRPr="00000000" w14:paraId="00000180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pos="2509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Final Chorus :</w:t>
      </w:r>
    </w:p>
    <w:p w:rsidR="00000000" w:rsidDel="00000000" w:rsidP="00000000" w:rsidRDefault="00000000" w:rsidRPr="00000000" w14:paraId="00000182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D2                     Asus</w:t>
      </w:r>
    </w:p>
    <w:p w:rsidR="00000000" w:rsidDel="00000000" w:rsidP="00000000" w:rsidRDefault="00000000" w:rsidRPr="00000000" w14:paraId="00000183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saves, Our God saves</w:t>
      </w:r>
    </w:p>
    <w:p w:rsidR="00000000" w:rsidDel="00000000" w:rsidP="00000000" w:rsidRDefault="00000000" w:rsidRPr="00000000" w14:paraId="00000184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185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There is hope, In Your name</w:t>
      </w:r>
    </w:p>
    <w:p w:rsidR="00000000" w:rsidDel="00000000" w:rsidP="00000000" w:rsidRDefault="00000000" w:rsidRPr="00000000" w14:paraId="00000186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  D2                           Asus</w:t>
      </w:r>
    </w:p>
    <w:p w:rsidR="00000000" w:rsidDel="00000000" w:rsidP="00000000" w:rsidRDefault="00000000" w:rsidRPr="00000000" w14:paraId="00000188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Mourning Turns, To songs of praise</w:t>
      </w:r>
    </w:p>
    <w:p w:rsidR="00000000" w:rsidDel="00000000" w:rsidP="00000000" w:rsidRDefault="00000000" w:rsidRPr="00000000" w14:paraId="00000189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       Bm                     G</w:t>
      </w:r>
    </w:p>
    <w:p w:rsidR="00000000" w:rsidDel="00000000" w:rsidP="00000000" w:rsidRDefault="00000000" w:rsidRPr="00000000" w14:paraId="0000018A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saves, Our God saves</w:t>
      </w:r>
    </w:p>
    <w:p w:rsidR="00000000" w:rsidDel="00000000" w:rsidP="00000000" w:rsidRDefault="00000000" w:rsidRPr="00000000" w14:paraId="0000018B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        D2</w:t>
      </w:r>
    </w:p>
    <w:p w:rsidR="00000000" w:rsidDel="00000000" w:rsidP="00000000" w:rsidRDefault="00000000" w:rsidRPr="00000000" w14:paraId="0000018C">
      <w:pPr>
        <w:tabs>
          <w:tab w:val="left" w:pos="2509"/>
        </w:tabs>
        <w:rPr/>
      </w:pPr>
      <w:r w:rsidDel="00000000" w:rsidR="00000000" w:rsidRPr="00000000">
        <w:rPr>
          <w:rtl w:val="0"/>
        </w:rPr>
        <w:t xml:space="preserve">Our God saves x 4</w:t>
      </w:r>
    </w:p>
    <w:p w:rsidR="00000000" w:rsidDel="00000000" w:rsidP="00000000" w:rsidRDefault="00000000" w:rsidRPr="00000000" w14:paraId="0000018D">
      <w:pPr>
        <w:tabs>
          <w:tab w:val="left" w:pos="2509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pos="2509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64" w:top="864" w:left="1152" w:right="864" w:header="708" w:footer="708"/>
      <w:pgNumType w:start="1"/>
      <w:cols w:equalWidth="0" w:num="2">
        <w:col w:space="708" w:w="4592.500000000001"/>
        <w:col w:space="0" w:w="4592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  <w:qFormat w:val="1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 w:val="1"/>
    <w:rsid w:val="00EF7B96"/>
    <w:pPr>
      <w:outlineLvl w:val="0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qFormat w:val="1"/>
    <w:rsid w:val="00EF7B96"/>
    <w:pPr>
      <w:spacing w:after="60" w:before="240"/>
      <w:outlineLvl w:val="1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qFormat w:val="1"/>
    <w:rsid w:val="00EF7B96"/>
    <w:pPr>
      <w:spacing w:after="60" w:before="240"/>
      <w:outlineLvl w:val="2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qFormat w:val="1"/>
    <w:rsid w:val="00EF7B96"/>
    <w:pPr>
      <w:spacing w:after="60" w:before="240"/>
      <w:outlineLvl w:val="3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qFormat w:val="1"/>
    <w:rsid w:val="00EF7B96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qFormat w:val="1"/>
    <w:rsid w:val="00EF7B96"/>
    <w:pPr>
      <w:spacing w:after="60" w:before="240"/>
      <w:outlineLvl w:val="5"/>
    </w:pPr>
    <w:rPr>
      <w:b w:val="1"/>
      <w:bCs w:val="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qFormat w:val="1"/>
    <w:rsid w:val="00EF7B96"/>
    <w:pPr>
      <w:spacing w:after="60" w:before="240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qFormat w:val="1"/>
    <w:rsid w:val="00EF7B96"/>
    <w:pPr>
      <w:spacing w:after="60"/>
      <w:jc w:val="center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T9o64a3buSYb2oZuSC1XH2D9dg==">AMUW2mUQRAU6mcNUoSGFvutYkFwsmncwGwc6+Oi12v8NHoAX5SYReB7EMZA0JV1JHiLFerEL4GslubrHXK9rctZbUjZpqxVpXt1/PQyk77hVz6UzTQZuT7zn+Qw5pY9ppURf1PKHliTv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2019-11-04T12:52:00Z</dcterms:created>
</cp:coreProperties>
</file>